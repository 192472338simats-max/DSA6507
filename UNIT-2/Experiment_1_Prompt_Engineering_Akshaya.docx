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8717C">
      <w:pPr>
        <w:jc w:val="center"/>
      </w:pPr>
      <w:r>
        <w:rPr>
          <w:b/>
          <w:sz w:val="32"/>
        </w:rPr>
        <w:t>UNIT 2 – PROMPT ENGINEERING</w:t>
      </w:r>
      <w:r>
        <w:rPr>
          <w:b/>
          <w:sz w:val="32"/>
        </w:rPr>
        <w:br w:type="textWrapping"/>
      </w:r>
      <w:r>
        <w:rPr>
          <w:b/>
          <w:sz w:val="32"/>
        </w:rPr>
        <w:t>EXPERIMENT 1</w:t>
      </w:r>
    </w:p>
    <w:p w14:paraId="72A732C8">
      <w:r>
        <w:rPr>
          <w:b/>
        </w:rPr>
        <w:t xml:space="preserve">Name: </w:t>
      </w:r>
      <w:r>
        <w:t>Akshaya</w:t>
      </w:r>
      <w:r>
        <w:rPr>
          <w:rFonts w:hint="default"/>
          <w:lang w:val="en-GB"/>
        </w:rPr>
        <w:t xml:space="preserve"> </w:t>
      </w:r>
      <w:bookmarkStart w:id="0" w:name="_GoBack"/>
      <w:bookmarkEnd w:id="0"/>
      <w:r>
        <w:t>Gajjala</w:t>
      </w:r>
    </w:p>
    <w:p w14:paraId="0CC77224">
      <w:r>
        <w:rPr>
          <w:b/>
        </w:rPr>
        <w:t xml:space="preserve">Registration Number: </w:t>
      </w:r>
      <w:r>
        <w:t>192472338</w:t>
      </w:r>
    </w:p>
    <w:p w14:paraId="30E7F140">
      <w:pPr>
        <w:pStyle w:val="2"/>
      </w:pPr>
      <w:r>
        <w:t>Aim</w:t>
      </w:r>
    </w:p>
    <w:p w14:paraId="4E036CEB">
      <w:r>
        <w:t>To demonstrate zero-shot, one-shot, and few-shot prompting techniques by generating a product description for a smart fitness watch.</w:t>
      </w:r>
    </w:p>
    <w:p w14:paraId="0A1C0103">
      <w:pPr>
        <w:pStyle w:val="2"/>
      </w:pPr>
      <w:r>
        <w:t>Algorithm</w:t>
      </w:r>
    </w:p>
    <w:p w14:paraId="4032FB7D">
      <w:pPr>
        <w:pStyle w:val="29"/>
      </w:pPr>
      <w:r>
        <w:t>Start the program.</w:t>
      </w:r>
    </w:p>
    <w:p w14:paraId="5BC93EAF">
      <w:pPr>
        <w:pStyle w:val="29"/>
      </w:pPr>
      <w:r>
        <w:t>Define a zero-shot prompt that asks for a smart fitness watch description without examples.</w:t>
      </w:r>
    </w:p>
    <w:p w14:paraId="69D85811">
      <w:pPr>
        <w:pStyle w:val="29"/>
      </w:pPr>
      <w:r>
        <w:t>Define a one-shot prompt that includes one example of the expected style.</w:t>
      </w:r>
    </w:p>
    <w:p w14:paraId="119C1633">
      <w:pPr>
        <w:pStyle w:val="29"/>
      </w:pPr>
      <w:r>
        <w:t>Define a few-shot prompt that includes multiple examples.</w:t>
      </w:r>
    </w:p>
    <w:p w14:paraId="7B36F5E5">
      <w:pPr>
        <w:pStyle w:val="29"/>
      </w:pPr>
      <w:r>
        <w:t>Display each prompt type and its corresponding sample response.</w:t>
      </w:r>
    </w:p>
    <w:p w14:paraId="3DA3C33F">
      <w:pPr>
        <w:pStyle w:val="29"/>
      </w:pPr>
      <w:r>
        <w:t>End the program.</w:t>
      </w:r>
    </w:p>
    <w:p w14:paraId="29D16B40">
      <w:pPr>
        <w:pStyle w:val="2"/>
      </w:pPr>
      <w:r>
        <w:t>Process</w:t>
      </w:r>
    </w:p>
    <w:p w14:paraId="734D319E">
      <w:r>
        <w:t>The program compares three prompting methods. Zero-shot prompting gives the model only an instruction. One-shot prompting provides one example, while few-shot prompting provides multiple examples to guide the response. The sample outputs below are illustrative and are printed directly by the program; they are not generated by a live language model.</w:t>
      </w:r>
    </w:p>
    <w:p w14:paraId="67918EA2">
      <w:pPr>
        <w:pStyle w:val="2"/>
      </w:pPr>
      <w:r>
        <w:t>Input</w:t>
      </w:r>
    </w:p>
    <w:p w14:paraId="79CAD5F6">
      <w:r>
        <w:t>Product: Smart Fitness Watch</w:t>
      </w:r>
      <w:r>
        <w:br w:type="textWrapping"/>
      </w:r>
      <w:r>
        <w:t>Required output: A short, attractive product description.</w:t>
      </w:r>
    </w:p>
    <w:p w14:paraId="0D56B01B">
      <w:pPr>
        <w:pStyle w:val="2"/>
      </w:pPr>
      <w:r>
        <w:t>Python Code</w:t>
      </w:r>
    </w:p>
    <w:p w14:paraId="5430C9B4">
      <w:r>
        <w:rPr>
          <w:rFonts w:ascii="Courier New" w:hAnsi="Courier New"/>
          <w:sz w:val="18"/>
        </w:rPr>
        <w:t>def experiment_1():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print("ZERO-SHOT PROMPT")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zero_shot_prompt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"Write a short product description for a smart fitness watch."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print("Prompt:", zero_shot_prompt)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print("Output: Track your steps, monitor your heart rate, and stay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"connected with this smart fitness watch. Its sleek design and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"helpful health features support your everyday goals.\n")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print("ONE-SHOT PROMPT")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one_shot_prompt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"Example: Product: Wireless Earbuds. Description: Enjoy clear sound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"and comfortable listening wherever you go.\n"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"Now write a description for a Smart Fitness Watch."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print("Prompt:", one_shot_prompt)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print("Output: Keep your fitness goals on track with a smart watch that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"monitors activity, checks your heart rate, and keeps you connected.\n")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print("FEW-SHOT PROMPT")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few_shot_prompt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"Product: Water Bottle. Description: Stay hydrated throughout the day.\n"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"Product: Backpack. Description: Carry your essentials in comfort.\n"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"Product: Smart Fitness Watch. Description:"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print("Prompt:", few_shot_prompt)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print("Output: Monitor your daily activity and heart rate while enjoying 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"smart notifications in a stylish, easy-to-wear design.")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experiment_1()</w:t>
      </w:r>
    </w:p>
    <w:p w14:paraId="54CC3CB0">
      <w:pPr>
        <w:pStyle w:val="2"/>
      </w:pPr>
      <w:r>
        <w:t>Output</w:t>
      </w:r>
    </w:p>
    <w:p w14:paraId="74325E51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937250" cy="3880485"/>
            <wp:effectExtent l="0" t="0" r="6350" b="5715"/>
            <wp:docPr id="1" name="Picture 1" descr="Screenshot 2026-10-22 103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2 1033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775D">
      <w:pPr>
        <w:pStyle w:val="2"/>
      </w:pPr>
      <w:r>
        <w:t>Result</w:t>
      </w:r>
    </w:p>
    <w:p w14:paraId="2F851C50">
      <w:r>
        <w:t>The program demonstrates the difference between zero-shot, one-shot, and few-shot prompting. Examples can help guide the style and structure of the expected response.</w:t>
      </w:r>
    </w:p>
    <w:sectPr>
      <w:pgSz w:w="12240" w:h="15840"/>
      <w:pgMar w:top="1080" w:right="144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F0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399</Words>
  <Characters>2470</Characters>
  <Lines>0</Lines>
  <Paragraphs>0</Paragraphs>
  <TotalTime>0</TotalTime>
  <ScaleCrop>false</ScaleCrop>
  <LinksUpToDate>false</LinksUpToDate>
  <CharactersWithSpaces>2969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Akshaya reddy Gajjala</cp:lastModifiedBy>
  <dcterms:modified xsi:type="dcterms:W3CDTF">2026-10-22T05:05:13Z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eyJoZGlkIjoiNjA4ZDlmYjA5ZGEzYTUxN2ExNDE0OTU2ZGUyYmEyNWYiLCJ1c2VySWQiOiI1NDk3NTk1MzgyOTQifQ==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F6A7BDAA0FEF493F99A8EED6B6CFDC24_12</vt:lpwstr>
  </property>
</Properties>
</file>